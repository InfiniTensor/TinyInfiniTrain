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7288A">
      <w:pPr>
        <w:pStyle w:val="31"/>
        <w:jc w:val="center"/>
      </w:pPr>
      <w:r>
        <w:t>TinyInfiniTrain 作业报告</w:t>
      </w:r>
    </w:p>
    <w:p w14:paraId="2C7508BE">
      <w:pPr>
        <w:pStyle w:val="3"/>
      </w:pPr>
      <w:r>
        <w:t>一、测试通过截图</w:t>
      </w:r>
    </w:p>
    <w:p w14:paraId="05BDA82B">
      <w:pPr>
        <w:pStyle w:val="4"/>
      </w:pPr>
      <w:r>
        <w:t>1. test_elementwise (5分)</w:t>
      </w:r>
    </w:p>
    <w:p w14:paraId="055BB682">
      <w:r>
        <w:t>验证 autograd 机制调用 Neg kernel 的实现，依赖作业一、作业五</w:t>
      </w:r>
    </w:p>
    <w:p w14:paraId="1DA15C04">
      <w:pPr>
        <w:pStyle w:val="4"/>
      </w:pPr>
      <w:r>
        <w:drawing>
          <wp:inline distT="0" distB="0" distL="114300" distR="114300">
            <wp:extent cx="4866005" cy="1739265"/>
            <wp:effectExtent l="0" t="0" r="1079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D757">
      <w:pPr>
        <w:pStyle w:val="4"/>
      </w:pPr>
      <w:r>
        <w:t>2. test_matmul (5分)</w:t>
      </w:r>
    </w:p>
    <w:p w14:paraId="668DE38A">
      <w:r>
        <w:t>验证 Matmul kernel 的 CPU 实现，依赖作业二</w:t>
      </w:r>
    </w:p>
    <w:p w14:paraId="06EBC6C9">
      <w:pPr>
        <w:pStyle w:val="4"/>
      </w:pPr>
      <w:r>
        <w:drawing>
          <wp:inline distT="0" distB="0" distL="114300" distR="114300">
            <wp:extent cx="4429760" cy="176593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B907">
      <w:pPr>
        <w:pStyle w:val="4"/>
      </w:pPr>
      <w:r>
        <w:t>3. test_matmul_cuda (10分)</w:t>
      </w:r>
    </w:p>
    <w:p w14:paraId="498E82C2">
      <w:r>
        <w:t>验证 Matmul kernel 的 CUDA 实现，依赖作业二</w:t>
      </w:r>
    </w:p>
    <w:p w14:paraId="49DA1D23">
      <w:pPr>
        <w:pStyle w:val="4"/>
      </w:pPr>
      <w:r>
        <w:drawing>
          <wp:inline distT="0" distB="0" distL="114300" distR="114300">
            <wp:extent cx="5268595" cy="2101215"/>
            <wp:effectExtent l="0" t="0" r="19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2FC8C">
      <w:pPr>
        <w:pStyle w:val="4"/>
      </w:pPr>
      <w:r>
        <w:t>4. test_adam (5分)</w:t>
      </w:r>
    </w:p>
    <w:p w14:paraId="6E988C5E">
      <w:r>
        <w:t>验证 Adam 优化器的 CPU 实现，依赖作业三</w:t>
      </w:r>
    </w:p>
    <w:p w14:paraId="55E10BD8">
      <w:pPr>
        <w:pStyle w:val="4"/>
      </w:pPr>
      <w:r>
        <w:drawing>
          <wp:inline distT="0" distB="0" distL="114300" distR="114300">
            <wp:extent cx="5264785" cy="184848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D441">
      <w:pPr>
        <w:pStyle w:val="4"/>
      </w:pPr>
      <w:r>
        <w:t>5. test_adam_cuda (10分)</w:t>
      </w:r>
    </w:p>
    <w:p w14:paraId="7692A001">
      <w:r>
        <w:t>验证 Adam 优化器的 CUDA 实现，依赖作业三</w:t>
      </w:r>
    </w:p>
    <w:p w14:paraId="213F79F3">
      <w:pPr>
        <w:pStyle w:val="4"/>
      </w:pPr>
      <w:r>
        <w:drawing>
          <wp:inline distT="0" distB="0" distL="114300" distR="114300">
            <wp:extent cx="5267960" cy="18580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7810">
      <w:pPr>
        <w:pStyle w:val="4"/>
      </w:pPr>
      <w:r>
        <w:t>6. test_tensor (10分)</w:t>
      </w:r>
    </w:p>
    <w:p w14:paraId="334FB7C4">
      <w:r>
        <w:t>验证 Tensor 基础功能，依赖作业四</w:t>
      </w:r>
    </w:p>
    <w:p w14:paraId="7E120CC9">
      <w:pPr>
        <w:pStyle w:val="4"/>
      </w:pPr>
      <w:r>
        <w:drawing>
          <wp:inline distT="0" distB="0" distL="114300" distR="114300">
            <wp:extent cx="4234815" cy="2517775"/>
            <wp:effectExtent l="0" t="0" r="698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82C">
      <w:pPr>
        <w:pStyle w:val="4"/>
      </w:pPr>
      <w:r>
        <w:t>7. test_dispatcher (20分)</w:t>
      </w:r>
    </w:p>
    <w:p w14:paraId="00776F0D">
      <w:r>
        <w:t>验证多设备分发机制，核心基础设施，依赖作业五</w:t>
      </w:r>
    </w:p>
    <w:p w14:paraId="15D4FDF5">
      <w:pPr>
        <w:pStyle w:val="4"/>
      </w:pPr>
      <w:r>
        <w:drawing>
          <wp:inline distT="0" distB="0" distL="114300" distR="114300">
            <wp:extent cx="5264785" cy="213106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8312">
      <w:pPr>
        <w:pStyle w:val="4"/>
      </w:pPr>
      <w:r>
        <w:t>8. test_gpt2 (35分)</w:t>
      </w:r>
    </w:p>
    <w:p w14:paraId="4C57E95A">
      <w:r>
        <w:t>端到端 GPT-2 模型测试，依赖所有作业</w:t>
      </w:r>
      <w:r>
        <w:drawing>
          <wp:inline distT="0" distB="0" distL="114300" distR="114300">
            <wp:extent cx="4043680" cy="2158365"/>
            <wp:effectExtent l="0" t="0" r="762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AEEC">
      <w:pPr>
        <w:pStyle w:val="3"/>
      </w:pPr>
      <w:r>
        <w:t>二、作业步骤</w:t>
      </w:r>
    </w:p>
    <w:p w14:paraId="77AE82A5">
      <w:pPr>
        <w:pStyle w:val="4"/>
      </w:pPr>
      <w:r>
        <w:t>作业一：autograd 机制调用 Neg kernel 的实现</w:t>
      </w:r>
    </w:p>
    <w:p w14:paraId="3C83E20D">
      <w:r>
        <w:t>难度： 1星</w:t>
      </w:r>
    </w:p>
    <w:p w14:paraId="4403EA18">
      <w:r>
        <w:t>对应测例：TEST(ElementwiseTest, NegForward)，TEST(ElementwiseTest, NegBackward)</w:t>
      </w:r>
    </w:p>
    <w:p w14:paraId="49EBA16A">
      <w:r>
        <w:t>代码位置：infini_train/src/autograd/elementwise.cc</w:t>
      </w:r>
    </w:p>
    <w:p w14:paraId="57BDCC4D">
      <w:pPr>
        <w:pStyle w:val="5"/>
      </w:pPr>
      <w:r>
        <w:t>代码实现</w:t>
      </w:r>
    </w:p>
    <w:p w14:paraId="238D1FCC">
      <w:pPr>
        <w:spacing w:before="0" w:after="0" w:line="240" w:lineRule="exact"/>
      </w:pPr>
      <w:r>
        <w:rPr>
          <w:rFonts w:ascii="Consolas" w:hAnsi="Consolas"/>
          <w:sz w:val="18"/>
        </w:rPr>
        <w:t>std::vector&lt;std::shared_ptr&lt;Tensor&gt;&gt; Neg::Forward(</w:t>
      </w:r>
    </w:p>
    <w:p w14:paraId="7E12B12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std::vector&lt;std::shared_ptr&lt;Tensor&gt;&gt; &amp;input_tensors) {</w:t>
      </w:r>
    </w:p>
    <w:p w14:paraId="0463183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CHECK_EQ(input_tensors.size(), 1);</w:t>
      </w:r>
    </w:p>
    <w:p w14:paraId="32FD20C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auto &amp;input = input_tensors[0];</w:t>
      </w:r>
    </w:p>
    <w:p w14:paraId="178FA2A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device = input-&gt;GetDevice().Type();</w:t>
      </w:r>
    </w:p>
    <w:p w14:paraId="2C2B4C1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kernel = Dispatcher::Instance().GetKernel({device, "NegForward"});</w:t>
      </w:r>
    </w:p>
    <w:p w14:paraId="3C743B3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{kernel.Call&lt;std::shared_ptr&lt;Tensor&gt;&gt;(input)};</w:t>
      </w:r>
    </w:p>
    <w:p w14:paraId="720F905B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2EB152AE">
      <w:pPr>
        <w:spacing w:before="0" w:after="0" w:line="240" w:lineRule="exact"/>
      </w:pPr>
    </w:p>
    <w:p w14:paraId="2A9A73FC">
      <w:pPr>
        <w:spacing w:before="0" w:after="0" w:line="240" w:lineRule="exact"/>
      </w:pPr>
      <w:r>
        <w:rPr>
          <w:rFonts w:ascii="Consolas" w:hAnsi="Consolas"/>
          <w:sz w:val="18"/>
        </w:rPr>
        <w:t>std::vector&lt;std::shared_ptr&lt;Tensor&gt;&gt; Neg::Backward(</w:t>
      </w:r>
    </w:p>
    <w:p w14:paraId="07819FB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std::vector&lt;std::shared_ptr&lt;Tensor&gt;&gt; &amp;grad_outputs) {</w:t>
      </w:r>
    </w:p>
    <w:p w14:paraId="4B59083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CHECK_EQ(grad_outputs.size(), 1);</w:t>
      </w:r>
    </w:p>
    <w:p w14:paraId="73BA66A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auto &amp;grad_output = grad_outputs[0];</w:t>
      </w:r>
    </w:p>
    <w:p w14:paraId="3E26DA3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device = grad_output-&gt;GetDevice().Type();</w:t>
      </w:r>
    </w:p>
    <w:p w14:paraId="52BCD21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kernel = Dispatcher::Instance().GetKernel({device, "NegBackward"});</w:t>
      </w:r>
    </w:p>
    <w:p w14:paraId="6D66480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{kernel.Call&lt;std::shared_ptr&lt;Tensor&gt;&gt;(grad_output)};</w:t>
      </w:r>
    </w:p>
    <w:p w14:paraId="026FFB03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50D5136F">
      <w:pPr>
        <w:pStyle w:val="5"/>
      </w:pPr>
      <w:r>
        <w:t>解决思路</w:t>
      </w:r>
    </w:p>
    <w:p w14:paraId="5EAADE06">
      <w:r>
        <w:t>1. 通过 input-&gt;GetDevice().Type() 获取当前张量所在的设备类型（CPU 或 CUDA）</w:t>
      </w:r>
    </w:p>
    <w:p w14:paraId="05182565">
      <w:r>
        <w:t>2. 使用 Dispatcher::Instance().GetKernel() 根据设备类型和 kernel 名称获取对应的 kernel 函数</w:t>
      </w:r>
    </w:p>
    <w:p w14:paraId="2630E2C3">
      <w:r>
        <w:t>3. 使用 kernel.Call&lt;ReturnType&gt;(args...) 调用 kernel 并返回结果</w:t>
      </w:r>
    </w:p>
    <w:p w14:paraId="5C39D9D9">
      <w:r>
        <w:t>4. Forward 和 Backward 的实现模式一致，区别仅在于 kernel 名称（"NegForward" vs "NegBackward"）</w:t>
      </w:r>
    </w:p>
    <w:p w14:paraId="61DF2CD0">
      <w:pPr>
        <w:pStyle w:val="5"/>
      </w:pPr>
      <w:r>
        <w:t>遇到问题</w:t>
      </w:r>
    </w:p>
    <w:p w14:paraId="6739111B">
      <w:r>
        <w:t>无特殊问题。该作业实现较为直接，主要依赖作业五的 Dispatcher 机制。</w:t>
      </w:r>
    </w:p>
    <w:p w14:paraId="6583984A">
      <w:pPr>
        <w:pStyle w:val="4"/>
      </w:pPr>
      <w:r>
        <w:t>作业二：实现矩阵乘法</w:t>
      </w:r>
    </w:p>
    <w:p w14:paraId="78EBE866">
      <w:r>
        <w:t>难度： 2星</w:t>
      </w:r>
    </w:p>
    <w:p w14:paraId="7FA99528">
      <w:pPr>
        <w:pStyle w:val="5"/>
      </w:pPr>
      <w:r>
        <w:t>CPU 实现</w:t>
      </w:r>
    </w:p>
    <w:p w14:paraId="598B8132">
      <w:r>
        <w:t>对应测例：TEST(MatmulTest, BasicMatrixMultiply)，TEST(MatmulTest, BatchedMatrixMultiply)，TEST(MatmulTest, BackwardPass)</w:t>
      </w:r>
    </w:p>
    <w:p w14:paraId="58DB917B">
      <w:r>
        <w:t>代码位置：infini_train/src/kernels/cpu/linear.cc</w:t>
      </w:r>
    </w:p>
    <w:p w14:paraId="7C3EF841">
      <w:pPr>
        <w:pStyle w:val="6"/>
      </w:pPr>
      <w:r>
        <w:t>代码实现</w:t>
      </w:r>
    </w:p>
    <w:p w14:paraId="33398645">
      <w:pPr>
        <w:spacing w:before="0" w:after="0" w:line="240" w:lineRule="exact"/>
      </w:pPr>
      <w:r>
        <w:rPr>
          <w:rFonts w:ascii="Consolas" w:hAnsi="Consolas"/>
          <w:sz w:val="18"/>
        </w:rPr>
        <w:t>std::shared_ptr&lt;Tensor&gt; MatmulForward(</w:t>
      </w:r>
    </w:p>
    <w:p w14:paraId="6AA3D55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std::shared_ptr&lt;Tensor&gt; &amp;input,</w:t>
      </w:r>
    </w:p>
    <w:p w14:paraId="7800821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std::shared_ptr&lt;Tensor&gt; &amp;other) {</w:t>
      </w:r>
    </w:p>
    <w:p w14:paraId="47757AE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auto &amp;input_dims = input-&gt;Dims();</w:t>
      </w:r>
    </w:p>
    <w:p w14:paraId="4E38F94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auto &amp;other_dims = other-&gt;Dims();</w:t>
      </w:r>
    </w:p>
    <w:p w14:paraId="1F399BA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int64_t M = input_dims[input_dims.size() - 2];</w:t>
      </w:r>
    </w:p>
    <w:p w14:paraId="109E0CB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int64_t K = input_dims[input_dims.size() - 1];</w:t>
      </w:r>
    </w:p>
    <w:p w14:paraId="496D302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int64_t N = other_dims[other_dims.size() - 1];</w:t>
      </w:r>
    </w:p>
    <w:p w14:paraId="7C33D97C">
      <w:pPr>
        <w:spacing w:before="0" w:after="0" w:line="240" w:lineRule="exact"/>
      </w:pPr>
    </w:p>
    <w:p w14:paraId="5EC4A31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batch_input = 1, batch_other = 1;</w:t>
      </w:r>
    </w:p>
    <w:p w14:paraId="12FD399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(size_t i = 0; i &lt; input_dims.size() - 2; ++i)</w:t>
      </w:r>
    </w:p>
    <w:p w14:paraId="7F1FCF3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batch_input *= input_dims[i];</w:t>
      </w:r>
    </w:p>
    <w:p w14:paraId="46109D1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(size_t i = 0; i &lt; other_dims.size() - 2; ++i)</w:t>
      </w:r>
    </w:p>
    <w:p w14:paraId="3BF5117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batch_other *= other_dims[i];</w:t>
      </w:r>
    </w:p>
    <w:p w14:paraId="3A5D8F3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batch = std::max(batch_input, batch_other);</w:t>
      </w:r>
    </w:p>
    <w:p w14:paraId="2785E990">
      <w:pPr>
        <w:spacing w:before="0" w:after="0" w:line="240" w:lineRule="exact"/>
      </w:pPr>
    </w:p>
    <w:p w14:paraId="7780188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b = 0; b &lt; batch; ++b) {</w:t>
      </w:r>
    </w:p>
    <w:p w14:paraId="22E993E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int64_t input_offset = (batch_input == 1) ? 0 : b * M * K;</w:t>
      </w:r>
    </w:p>
    <w:p w14:paraId="6B7E450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int64_t other_offset = (batch_other == 1) ? 0 : b * K * N;</w:t>
      </w:r>
    </w:p>
    <w:p w14:paraId="0F34457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int64_t output_offset = b * M * N;</w:t>
      </w:r>
    </w:p>
    <w:p w14:paraId="43AF4A5E">
      <w:pPr>
        <w:spacing w:before="0" w:after="0" w:line="240" w:lineRule="exact"/>
      </w:pPr>
    </w:p>
    <w:p w14:paraId="4BFDE90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Eigen::Map&lt;const Eigen::Matrix&lt;float, Eigen::Dynamic,</w:t>
      </w:r>
    </w:p>
    <w:p w14:paraId="4C49B60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Eigen::Dynamic, Eigen::RowMajor&gt;&gt;</w:t>
      </w:r>
    </w:p>
    <w:p w14:paraId="55CD476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input_mat(input_ptr + input_offset, M, K);</w:t>
      </w:r>
    </w:p>
    <w:p w14:paraId="2746C3E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Eigen::Map&lt;const Eigen::Matrix&lt;float, Eigen::Dynamic,</w:t>
      </w:r>
    </w:p>
    <w:p w14:paraId="545B895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Eigen::Dynamic, Eigen::RowMajor&gt;&gt;</w:t>
      </w:r>
    </w:p>
    <w:p w14:paraId="6941D92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other_mat(other_ptr + other_offset, K, N);</w:t>
      </w:r>
    </w:p>
    <w:p w14:paraId="725B90D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Eigen::Map&lt;Eigen::Matrix&lt;float, Eigen::Dynamic,</w:t>
      </w:r>
    </w:p>
    <w:p w14:paraId="400DCE6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Eigen::Dynamic, Eigen::RowMajor&gt;&gt;</w:t>
      </w:r>
    </w:p>
    <w:p w14:paraId="53EC9D2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output_mat(output_ptr + output_offset, M, N);</w:t>
      </w:r>
    </w:p>
    <w:p w14:paraId="0DCCFC0F">
      <w:pPr>
        <w:spacing w:before="0" w:after="0" w:line="240" w:lineRule="exact"/>
      </w:pPr>
    </w:p>
    <w:p w14:paraId="4A45869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output_mat = input_mat * other_mat;</w:t>
      </w:r>
    </w:p>
    <w:p w14:paraId="2243FB8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243BDF7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output;</w:t>
      </w:r>
    </w:p>
    <w:p w14:paraId="435D5438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76BE2FD2">
      <w:pPr>
        <w:pStyle w:val="5"/>
      </w:pPr>
      <w:r>
        <w:t>CUDA 实现</w:t>
      </w:r>
    </w:p>
    <w:p w14:paraId="2510AD1A">
      <w:r>
        <w:t>对应测例：TEST(MatmulTest, BasicMatrixMultiplyCuda)，TEST(MatmulTest, BatchedMatrixMultiplyCuda)，TEST(MatmulTest, BackwardPassCuda)</w:t>
      </w:r>
    </w:p>
    <w:p w14:paraId="04BE6B0E">
      <w:r>
        <w:t>代码位置：infini_train/src/kernels/cuda/linear.cu</w:t>
      </w:r>
    </w:p>
    <w:p w14:paraId="2E4913AF">
      <w:pPr>
        <w:spacing w:before="0" w:after="0" w:line="240" w:lineRule="exact"/>
      </w:pPr>
      <w:r>
        <w:rPr>
          <w:rFonts w:ascii="Consolas" w:hAnsi="Consolas"/>
          <w:sz w:val="18"/>
        </w:rPr>
        <w:t>// Forward: output = input @ other</w:t>
      </w:r>
    </w:p>
    <w:p w14:paraId="1A36297D">
      <w:pPr>
        <w:spacing w:before="0" w:after="0" w:line="240" w:lineRule="exact"/>
      </w:pPr>
      <w:r>
        <w:rPr>
          <w:rFonts w:ascii="Consolas" w:hAnsi="Consolas"/>
          <w:sz w:val="18"/>
        </w:rPr>
        <w:t>// cuBLAS col-major: output^T = other^T @ input^T</w:t>
      </w:r>
    </w:p>
    <w:p w14:paraId="73E35F83">
      <w:pPr>
        <w:spacing w:before="0" w:after="0" w:line="240" w:lineRule="exact"/>
      </w:pPr>
      <w:r>
        <w:rPr>
          <w:rFonts w:ascii="Consolas" w:hAnsi="Consolas"/>
          <w:sz w:val="18"/>
        </w:rPr>
        <w:t>cublasSgemm(handle, CUBLAS_OP_N, CUBLAS_OP_N, N, M, K,</w:t>
      </w:r>
    </w:p>
    <w:p w14:paraId="559EF90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&amp;alpha, other_data, N, input_data, K, &amp;beta, output_data, N);</w:t>
      </w:r>
    </w:p>
    <w:p w14:paraId="7C14C2BA">
      <w:pPr>
        <w:spacing w:before="0" w:after="0" w:line="240" w:lineRule="exact"/>
      </w:pPr>
    </w:p>
    <w:p w14:paraId="4264C5D4">
      <w:pPr>
        <w:spacing w:before="0" w:after="0" w:line="240" w:lineRule="exact"/>
      </w:pPr>
      <w:r>
        <w:rPr>
          <w:rFonts w:ascii="Consolas" w:hAnsi="Consolas"/>
          <w:sz w:val="18"/>
        </w:rPr>
        <w:t>// Backward: grad_input = grad_output @ other^T</w:t>
      </w:r>
    </w:p>
    <w:p w14:paraId="0B2C1C97">
      <w:pPr>
        <w:spacing w:before="0" w:after="0" w:line="240" w:lineRule="exact"/>
      </w:pPr>
      <w:r>
        <w:rPr>
          <w:rFonts w:ascii="Consolas" w:hAnsi="Consolas"/>
          <w:sz w:val="18"/>
        </w:rPr>
        <w:t>// cuBLAS: grad_input^T[K,M] = other^T[K,N] * grad_output^T[N,M]</w:t>
      </w:r>
    </w:p>
    <w:p w14:paraId="656316D9">
      <w:pPr>
        <w:spacing w:before="0" w:after="0" w:line="240" w:lineRule="exact"/>
      </w:pPr>
      <w:r>
        <w:rPr>
          <w:rFonts w:ascii="Consolas" w:hAnsi="Consolas"/>
          <w:sz w:val="18"/>
        </w:rPr>
        <w:t>cublasSgemm(handle, CUBLAS_OP_T, CUBLAS_OP_N, K, M, N,</w:t>
      </w:r>
    </w:p>
    <w:p w14:paraId="1FA40B8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&amp;alpha, other_data, N, grad_output_data, N, &amp;beta, grad_input_data, K);</w:t>
      </w:r>
    </w:p>
    <w:p w14:paraId="10653A6A">
      <w:pPr>
        <w:spacing w:before="0" w:after="0" w:line="240" w:lineRule="exact"/>
      </w:pPr>
    </w:p>
    <w:p w14:paraId="5F5346B3">
      <w:pPr>
        <w:spacing w:before="0" w:after="0" w:line="240" w:lineRule="exact"/>
      </w:pPr>
      <w:r>
        <w:rPr>
          <w:rFonts w:ascii="Consolas" w:hAnsi="Consolas"/>
          <w:sz w:val="18"/>
        </w:rPr>
        <w:t>// Backward: grad_other = input^T @ grad_output</w:t>
      </w:r>
    </w:p>
    <w:p w14:paraId="4D772861">
      <w:pPr>
        <w:spacing w:before="0" w:after="0" w:line="240" w:lineRule="exact"/>
      </w:pPr>
      <w:r>
        <w:rPr>
          <w:rFonts w:ascii="Consolas" w:hAnsi="Consolas"/>
          <w:sz w:val="18"/>
        </w:rPr>
        <w:t>// cuBLAS: grad_other^T[N,K] = grad_output^T[N,M] * input[M,K]</w:t>
      </w:r>
    </w:p>
    <w:p w14:paraId="6C0308C9">
      <w:pPr>
        <w:spacing w:before="0" w:after="0" w:line="240" w:lineRule="exact"/>
      </w:pPr>
      <w:r>
        <w:rPr>
          <w:rFonts w:ascii="Consolas" w:hAnsi="Consolas"/>
          <w:sz w:val="18"/>
        </w:rPr>
        <w:t>cublasSgemm(handle, CUBLAS_OP_N, CUBLAS_OP_T, N, K, M,</w:t>
      </w:r>
    </w:p>
    <w:p w14:paraId="162F4B6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&amp;alpha, grad_output_data, N, input_data, K, &amp;beta, grad_other_data, N);</w:t>
      </w:r>
    </w:p>
    <w:p w14:paraId="47FD4DE8">
      <w:pPr>
        <w:pStyle w:val="5"/>
      </w:pPr>
      <w:r>
        <w:t>解决思路</w:t>
      </w:r>
    </w:p>
    <w:p w14:paraId="73ED7EAC">
      <w:r>
        <w:t>1. CPU 前向传播：使用 Eigen 库的 Eigen::Map 将数据指针映射为矩阵，直接进行矩阵乘法</w:t>
      </w:r>
    </w:p>
    <w:p w14:paraId="5F846A96">
      <w:r>
        <w:t>2. CPU 反向传播：根据链式法则，grad_input = grad_output @ other^T，grad_other = input^T @ grad_output</w:t>
      </w:r>
    </w:p>
    <w:p w14:paraId="0E3DFE9D">
      <w:r>
        <w:t>3. CUDA 实现：cuBLAS 使用列主序（column-major），框架使用行主序（row-major），因此需要转置对应关系</w:t>
      </w:r>
    </w:p>
    <w:p w14:paraId="37D85DE1">
      <w:r>
        <w:t>4. 关键转换：output = input @ other 在 cuBLAS 中对应 output^T = other^T @ input^T</w:t>
      </w:r>
    </w:p>
    <w:p w14:paraId="2B46A623">
      <w:pPr>
        <w:pStyle w:val="5"/>
      </w:pPr>
      <w:r>
        <w:t>遇到问题</w:t>
      </w:r>
    </w:p>
    <w:p w14:paraId="4AE5B9C7">
      <w:r>
        <w:rPr>
          <w:b/>
        </w:rPr>
        <w:t>问题：cuBLAS 反向传播梯度值错误</w:t>
      </w:r>
    </w:p>
    <w:p w14:paraId="5E404A38">
      <w:r>
        <w:t>现象：test_matmul_cuda 的 BackwardPassCuda 测试失败，grad_input 和 grad_other 的值与预期不符</w:t>
      </w:r>
    </w:p>
    <w:p w14:paraId="2E7F4E2E">
      <w:r>
        <w:t>原因：cuBLAS 的 CUBLAS_OP_T 和 leading dimension 参数设置错误</w:t>
      </w:r>
    </w:p>
    <w:p w14:paraId="3EA7ABCC">
      <w:r>
        <w:t xml:space="preserve">  - grad_input 计算中，other 的 lda 应为 N（列数）而非 K，且需 CUBLAS_OP_T 转置</w:t>
      </w:r>
    </w:p>
    <w:p w14:paraId="5A9B9E84">
      <w:r>
        <w:t xml:space="preserve">  - grad_other 计算中，input 需 CUBLAS_OP_T 转置（而非 CUBLAS_OP_N），ldb 保持为 K</w:t>
      </w:r>
    </w:p>
    <w:p w14:paraId="30DA272A">
      <w:r>
        <w:t>修复：将 grad_input 的 other 参数改为 CUBLAS_OP_T + lda=N；将 grad_other 的 input 参数改为 CUBLAS_OP_T</w:t>
      </w:r>
    </w:p>
    <w:p w14:paraId="268A8B5F">
      <w:pPr>
        <w:pStyle w:val="4"/>
      </w:pPr>
      <w:r>
        <w:t>作业三：实现 Adam 优化器</w:t>
      </w:r>
    </w:p>
    <w:p w14:paraId="12923B0E">
      <w:r>
        <w:t>难度： 1星</w:t>
      </w:r>
    </w:p>
    <w:p w14:paraId="2238A5D8">
      <w:pPr>
        <w:pStyle w:val="5"/>
      </w:pPr>
      <w:r>
        <w:t>CPU 实现</w:t>
      </w:r>
    </w:p>
    <w:p w14:paraId="7B90349E">
      <w:r>
        <w:t>对应测例：TEST(AdamOptimizerTest, BasicParameterUpdate)，TEST(AdamOptimizerTest, MomentumAccumulation)</w:t>
      </w:r>
    </w:p>
    <w:p w14:paraId="3738FC32">
      <w:r>
        <w:t>代码位置：infini_train/src/kernels/cpu/accumulate_grad.cc</w:t>
      </w:r>
    </w:p>
    <w:p w14:paraId="493DDBD3">
      <w:pPr>
        <w:spacing w:before="0" w:after="0" w:line="240" w:lineRule="exact"/>
      </w:pPr>
      <w:r>
        <w:rPr>
          <w:rFonts w:ascii="Consolas" w:hAnsi="Consolas"/>
          <w:sz w:val="18"/>
        </w:rPr>
        <w:t>void AdamAccumulateGrad(const std::shared_ptr&lt;Tensor&gt; &amp;grad,</w:t>
      </w:r>
    </w:p>
    <w:p w14:paraId="71FB6C9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std::shared_ptr&lt;Tensor&gt; &amp;param,</w:t>
      </w:r>
    </w:p>
    <w:p w14:paraId="77EEC0A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std::shared_ptr&lt;Tensor&gt; &amp;m, const std::shared_ptr&lt;Tensor&gt; &amp;v,</w:t>
      </w:r>
    </w:p>
    <w:p w14:paraId="7DFB669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learning_rate, float beta1, float beta2, float eps, int64_t t) {</w:t>
      </w:r>
    </w:p>
    <w:p w14:paraId="749B677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num_elements = grad-&gt;NumElements();</w:t>
      </w:r>
    </w:p>
    <w:p w14:paraId="1325399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*grad_ptr = static_cast&lt;float *&gt;(grad-&gt;DataPtr());</w:t>
      </w:r>
    </w:p>
    <w:p w14:paraId="2B014FD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*param_ptr = static_cast&lt;float *&gt;(param-&gt;DataPtr());</w:t>
      </w:r>
    </w:p>
    <w:p w14:paraId="19CD41F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*m_ptr = static_cast&lt;float *&gt;(m-&gt;DataPtr());</w:t>
      </w:r>
    </w:p>
    <w:p w14:paraId="1D3797A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*v_ptr = static_cast&lt;float *&gt;(v-&gt;DataPtr());</w:t>
      </w:r>
    </w:p>
    <w:p w14:paraId="3B4D95A6">
      <w:pPr>
        <w:spacing w:before="0" w:after="0" w:line="240" w:lineRule="exact"/>
      </w:pPr>
    </w:p>
    <w:p w14:paraId="5542415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beta1_t = std::pow(beta1, t);</w:t>
      </w:r>
    </w:p>
    <w:p w14:paraId="4B5988C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beta2_t = std::pow(beta2, t);</w:t>
      </w:r>
    </w:p>
    <w:p w14:paraId="04DE3CD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alpha = learning_rate * std::sqrt(1.0f - beta2_t) / (1.0f - beta1_t);</w:t>
      </w:r>
    </w:p>
    <w:p w14:paraId="47A511D6">
      <w:pPr>
        <w:spacing w:before="0" w:after="0" w:line="240" w:lineRule="exact"/>
      </w:pPr>
    </w:p>
    <w:p w14:paraId="73BC25B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i = 0; i &lt; num_elements; ++i) {</w:t>
      </w:r>
    </w:p>
    <w:p w14:paraId="6DCDF2E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float g = grad_ptr[i];</w:t>
      </w:r>
    </w:p>
    <w:p w14:paraId="43C28A3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m_ptr[i] = beta1 * m_ptr[i] + (1.0f - beta1) * g;</w:t>
      </w:r>
    </w:p>
    <w:p w14:paraId="5DBCF2E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v_ptr[i] = beta2 * v_ptr[i] + (1.0f - beta2) * g * g;</w:t>
      </w:r>
    </w:p>
    <w:p w14:paraId="30A5E77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param_ptr[i] -= alpha * m_ptr[i] / (std::sqrt(v_ptr[i]) + eps);</w:t>
      </w:r>
    </w:p>
    <w:p w14:paraId="424DBC0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1E64B61D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3C97EDB2">
      <w:pPr>
        <w:pStyle w:val="5"/>
      </w:pPr>
      <w:r>
        <w:t>CUDA 实现</w:t>
      </w:r>
    </w:p>
    <w:p w14:paraId="60586391">
      <w:r>
        <w:t>对应测例：TEST(AdamOptimizerTest, BasicParameterUpdateCuda)，TEST(AdamOptimizerTest, MomentumAccumulationCuda)</w:t>
      </w:r>
    </w:p>
    <w:p w14:paraId="569653CB">
      <w:r>
        <w:t>代码位置：infini_train/src/kernels/cuda/accumulate_grad.cu</w:t>
      </w:r>
    </w:p>
    <w:p w14:paraId="26F7EB69">
      <w:pPr>
        <w:spacing w:before="0" w:after="0" w:line="240" w:lineRule="exact"/>
      </w:pPr>
      <w:r>
        <w:rPr>
          <w:rFonts w:ascii="Consolas" w:hAnsi="Consolas"/>
          <w:sz w:val="18"/>
        </w:rPr>
        <w:t>__global__ void AdamAccumulateGradKernel(</w:t>
      </w:r>
    </w:p>
    <w:p w14:paraId="1E9C676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float *grad_ptr, float *param_ptr,</w:t>
      </w:r>
    </w:p>
    <w:p w14:paraId="070DD70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*m_ptr, float *v_ptr,</w:t>
      </w:r>
    </w:p>
    <w:p w14:paraId="74EB0B6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learning_rate, float beta1, float beta2,</w:t>
      </w:r>
    </w:p>
    <w:p w14:paraId="33552D4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float eps, float alpha, size_t num_elements) {</w:t>
      </w:r>
    </w:p>
    <w:p w14:paraId="5B16725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 idx = blockIdx.x * blockDim.x + threadIdx.x;</w:t>
      </w:r>
    </w:p>
    <w:p w14:paraId="089228B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if (idx &lt; num_elements) {</w:t>
      </w:r>
    </w:p>
    <w:p w14:paraId="646842D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float g = grad_ptr[idx];</w:t>
      </w:r>
    </w:p>
    <w:p w14:paraId="3FFFE33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m_ptr[idx] = beta1 * m_ptr[idx] + (1.0f - beta1) * g;</w:t>
      </w:r>
    </w:p>
    <w:p w14:paraId="235157B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v_ptr[idx] = beta2 * v_ptr[idx] + (1.0f - beta2) * g * g;</w:t>
      </w:r>
    </w:p>
    <w:p w14:paraId="42F4B5A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param_ptr[idx] -= alpha * m_ptr[idx] / (sqrtf(v_ptr[idx]) + eps);</w:t>
      </w:r>
    </w:p>
    <w:p w14:paraId="4690083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234EA843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019B4D7A">
      <w:pPr>
        <w:spacing w:before="0" w:after="0" w:line="240" w:lineRule="exact"/>
      </w:pPr>
    </w:p>
    <w:p w14:paraId="0C45397B">
      <w:pPr>
        <w:spacing w:before="0" w:after="0" w:line="240" w:lineRule="exact"/>
      </w:pPr>
      <w:r>
        <w:rPr>
          <w:rFonts w:ascii="Consolas" w:hAnsi="Consolas"/>
          <w:sz w:val="18"/>
        </w:rPr>
        <w:t>void AdamAccumulateGrad(...) {</w:t>
      </w:r>
    </w:p>
    <w:p w14:paraId="38CE199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size_t num_elements = grad-&gt;NumElements();</w:t>
      </w:r>
    </w:p>
    <w:p w14:paraId="094B36E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 threads_per_block = 256;</w:t>
      </w:r>
    </w:p>
    <w:p w14:paraId="4FC898D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 num_blocks = (num_elements + threads_per_block - 1) / threads_per_block;</w:t>
      </w:r>
    </w:p>
    <w:p w14:paraId="08CD001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AdamAccumulateGradKernel&lt;&lt;&lt;num_blocks, threads_per_block&gt;&gt;&gt;(</w:t>
      </w:r>
    </w:p>
    <w:p w14:paraId="7AD1CD7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grad_ptr, param_ptr, m_ptr, v_ptr, learning_rate,</w:t>
      </w:r>
    </w:p>
    <w:p w14:paraId="04FEBB4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beta1, beta2, eps, alpha, num_elements);</w:t>
      </w:r>
    </w:p>
    <w:p w14:paraId="230E15D6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4E639D0F">
      <w:pPr>
        <w:pStyle w:val="5"/>
      </w:pPr>
      <w:r>
        <w:t>解决思路</w:t>
      </w:r>
    </w:p>
    <w:p w14:paraId="32B8C624">
      <w:r>
        <w:t>按照 Adam 算法标准公式实现：</w:t>
      </w:r>
    </w:p>
    <w:p w14:paraId="164C20B2">
      <w:r>
        <w:t>1. 一阶矩估计：m_t = beta1 * m_{t-1} + (1 - beta1) * g_t</w:t>
      </w:r>
    </w:p>
    <w:p w14:paraId="3C1C7E3C">
      <w:r>
        <w:t>2. 二阶矩估计：v_t = beta2 * v_{t-1} + (1 - beta2) * g_t^2</w:t>
      </w:r>
    </w:p>
    <w:p w14:paraId="6F125EBB">
      <w:r>
        <w:t>3. 偏差修正：alpha = lr * sqrt(1 - beta2^t) / (1 - beta1^t)</w:t>
      </w:r>
    </w:p>
    <w:p w14:paraId="07710269">
      <w:r>
        <w:t>4. 参数更新：param = param - alpha * m_t / (sqrt(v_t) + eps)</w:t>
      </w:r>
    </w:p>
    <w:p w14:paraId="61F3FADF">
      <w:r>
        <w:t>5. CPU 版本使用逐元素循环，CUDA 版本使用 CUDA kernel 并行处理</w:t>
      </w:r>
    </w:p>
    <w:p w14:paraId="4EA7EBEF">
      <w:pPr>
        <w:pStyle w:val="5"/>
      </w:pPr>
      <w:r>
        <w:t>遇到问题</w:t>
      </w:r>
    </w:p>
    <w:p w14:paraId="22737197">
      <w:r>
        <w:t>无特殊问题。Adam 算法公式标准化，实现较为直接。</w:t>
      </w:r>
    </w:p>
    <w:p w14:paraId="3F2C6874">
      <w:pPr>
        <w:pStyle w:val="4"/>
      </w:pPr>
      <w:r>
        <w:t>作业四：实现 Tensor 基础操作</w:t>
      </w:r>
    </w:p>
    <w:p w14:paraId="1D5083C2">
      <w:r>
        <w:t>难度： 1星</w:t>
      </w:r>
    </w:p>
    <w:p w14:paraId="06A14927">
      <w:pPr>
        <w:pStyle w:val="5"/>
      </w:pPr>
      <w:r>
        <w:t>Flatten 操作</w:t>
      </w:r>
    </w:p>
    <w:p w14:paraId="503E8AFE">
      <w:r>
        <w:t>对应测例：TEST(TensorTransformTest, Flatten2DTo1D)，TEST(TensorTransformTest, FlattenWithRange)，TEST(TensorTransformTest, FlattenNonContiguous)</w:t>
      </w:r>
    </w:p>
    <w:p w14:paraId="50AFA482">
      <w:r>
        <w:t>代码位置：infini_train/src/tensor.cc</w:t>
      </w:r>
    </w:p>
    <w:p w14:paraId="0641C93A">
      <w:pPr>
        <w:spacing w:before="0" w:after="0" w:line="240" w:lineRule="exact"/>
      </w:pPr>
      <w:r>
        <w:rPr>
          <w:rFonts w:ascii="Consolas" w:hAnsi="Consolas"/>
          <w:sz w:val="18"/>
        </w:rPr>
        <w:t>std::shared_ptr&lt;Tensor&gt; Tensor::Flatten(int64_t start, int64_t end) {</w:t>
      </w:r>
    </w:p>
    <w:p w14:paraId="38130CF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ndim = static_cast&lt;int64_t&gt;(dims_.size());</w:t>
      </w:r>
    </w:p>
    <w:p w14:paraId="121434B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if (end &lt; 0) {</w:t>
      </w:r>
    </w:p>
    <w:p w14:paraId="21C76BD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end += ndim;</w:t>
      </w:r>
    </w:p>
    <w:p w14:paraId="404689D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1E052F5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CHECK_GE(start, 0); CHECK_LT(start, ndim);</w:t>
      </w:r>
    </w:p>
    <w:p w14:paraId="648481D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CHECK_GE(end, start); CHECK_LT(end, ndim);</w:t>
      </w:r>
    </w:p>
    <w:p w14:paraId="28C217B8">
      <w:pPr>
        <w:spacing w:before="0" w:after="0" w:line="240" w:lineRule="exact"/>
      </w:pPr>
    </w:p>
    <w:p w14:paraId="50F9D9D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std::vector&lt;int64_t&gt; new_shape;</w:t>
      </w:r>
    </w:p>
    <w:p w14:paraId="34B1DD9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i = 0; i &lt; start; ++i)</w:t>
      </w:r>
    </w:p>
    <w:p w14:paraId="0FF97B4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new_shape.push_back(dims_[i]);</w:t>
      </w:r>
    </w:p>
    <w:p w14:paraId="708F2137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flattened_size = 1;</w:t>
      </w:r>
    </w:p>
    <w:p w14:paraId="45C8794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i = start; i &lt;= end; ++i)</w:t>
      </w:r>
    </w:p>
    <w:p w14:paraId="1ABFF4E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flattened_size *= dims_[i];</w:t>
      </w:r>
    </w:p>
    <w:p w14:paraId="0C2BC39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new_shape.push_back(flattened_size);</w:t>
      </w:r>
    </w:p>
    <w:p w14:paraId="74F4B93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i = end + 1; i &lt; ndim; ++i)</w:t>
      </w:r>
    </w:p>
    <w:p w14:paraId="0998559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new_shape.push_back(dims_[i]);</w:t>
      </w:r>
    </w:p>
    <w:p w14:paraId="01EEA677">
      <w:pPr>
        <w:spacing w:before="0" w:after="0" w:line="240" w:lineRule="exact"/>
      </w:pPr>
    </w:p>
    <w:p w14:paraId="4850B09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Contiguous()-&gt;View(new_shape);</w:t>
      </w:r>
    </w:p>
    <w:p w14:paraId="5DA4F9AB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4E9A557B">
      <w:pPr>
        <w:pStyle w:val="5"/>
      </w:pPr>
      <w:r>
        <w:t>反向传播机制</w:t>
      </w:r>
    </w:p>
    <w:p w14:paraId="3179D575">
      <w:r>
        <w:t>对应测例：TEST(TensorAutogradTest, BackwardComputesGradient)，TEST(TensorAutogradTest, BackwardWithMultipleOutputs)</w:t>
      </w:r>
    </w:p>
    <w:p w14:paraId="58102529">
      <w:r>
        <w:t>代码位置：infini_train/src/tensor.cc</w:t>
      </w:r>
    </w:p>
    <w:p w14:paraId="662C8E5D">
      <w:pPr>
        <w:spacing w:before="0" w:after="0" w:line="240" w:lineRule="exact"/>
      </w:pPr>
      <w:r>
        <w:rPr>
          <w:rFonts w:ascii="Consolas" w:hAnsi="Consolas"/>
          <w:sz w:val="18"/>
        </w:rPr>
        <w:t>void Tensor::Backward(std::shared_ptr&lt;Tensor&gt; gradient,</w:t>
      </w:r>
    </w:p>
    <w:p w14:paraId="547642A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bool retain_graph, bool create_graph) const {</w:t>
      </w:r>
    </w:p>
    <w:p w14:paraId="14F6A7C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if (!gradient) {</w:t>
      </w:r>
    </w:p>
    <w:p w14:paraId="1B86788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gradient = std::make_shared&lt;Tensor&gt;(dims_, dtype_, GetDevice());</w:t>
      </w:r>
    </w:p>
    <w:p w14:paraId="7E6F7E7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gradient-&gt;Fill&lt;float&gt;(1.0f);</w:t>
      </w:r>
    </w:p>
    <w:p w14:paraId="77C29AB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448D0F7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if (is_leaf_) {</w:t>
      </w:r>
    </w:p>
    <w:p w14:paraId="5112649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if (requires_grad_ &amp;&amp; grad_) {</w:t>
      </w:r>
    </w:p>
    <w:p w14:paraId="0490610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auto device = grad_-&gt;GetDevice().Type();</w:t>
      </w:r>
    </w:p>
    <w:p w14:paraId="22F9ED4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auto kernel = Dispatcher::Instance().GetKernel(</w:t>
      </w:r>
    </w:p>
    <w:p w14:paraId="4761942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    {device, "AccumulateGrad"});</w:t>
      </w:r>
    </w:p>
    <w:p w14:paraId="35022BC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kernel.Call&lt;void&gt;(gradient, 1.0f, grad_);</w:t>
      </w:r>
    </w:p>
    <w:p w14:paraId="4163660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}</w:t>
      </w:r>
    </w:p>
    <w:p w14:paraId="6DF50C8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 else if (grad_fn_) {</w:t>
      </w:r>
    </w:p>
    <w:p w14:paraId="48E1044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grad_fn_-&gt;BackwardPartial(gradient, output_idx_);</w:t>
      </w:r>
    </w:p>
    <w:p w14:paraId="2DC40D6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506FA78A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3EAF56E1">
      <w:pPr>
        <w:pStyle w:val="5"/>
      </w:pPr>
      <w:r>
        <w:t>解决思路</w:t>
      </w:r>
    </w:p>
    <w:p w14:paraId="0F390F91">
      <w:r>
        <w:t>1. Flatten：规范化负索引，构建新形状（保留 start 前维度 + 合并中间维度 + 保留 end 后维度），调用 Contiguous()-&gt;View() 实现</w:t>
      </w:r>
    </w:p>
    <w:p w14:paraId="1B98D325">
      <w:r>
        <w:t>2. Backward：</w:t>
      </w:r>
    </w:p>
    <w:p w14:paraId="37CBE77C">
      <w:r>
        <w:t xml:space="preserve">   - 如果未提供梯度，默认创建全 1 梯度</w:t>
      </w:r>
    </w:p>
    <w:p w14:paraId="6016E384">
      <w:r>
        <w:t xml:space="preserve">   - 叶子节点：通过 Dispatcher 调用 AccumulateGrad kernel 累积梯度</w:t>
      </w:r>
    </w:p>
    <w:p w14:paraId="11CFA28A">
      <w:r>
        <w:t xml:space="preserve">   - 非叶子节点：通过 grad_fn_-&gt;BackwardPartial() 沿计算图递归传播梯度</w:t>
      </w:r>
    </w:p>
    <w:p w14:paraId="408F812C">
      <w:pPr>
        <w:pStyle w:val="5"/>
      </w:pPr>
      <w:r>
        <w:t>遇到问题</w:t>
      </w:r>
    </w:p>
    <w:p w14:paraId="6057719C">
      <w:r>
        <w:t>无特殊问题。</w:t>
      </w:r>
    </w:p>
    <w:p w14:paraId="31A408FC">
      <w:pPr>
        <w:pStyle w:val="4"/>
      </w:pPr>
      <w:r>
        <w:t>作业五：注册算子 kernel 的实现</w:t>
      </w:r>
    </w:p>
    <w:p w14:paraId="587F56D5">
      <w:r>
        <w:t>难度： 3星</w:t>
      </w:r>
    </w:p>
    <w:p w14:paraId="0B587E7B">
      <w:r>
        <w:t>对应测例：TEST(DispatcherTest, RegisterAndGetKernel)，TEST(DispatcherTest, DuplicateRegistration)，TEST(DispatcherTest, GetNonexistentKernel)</w:t>
      </w:r>
    </w:p>
    <w:p w14:paraId="34F2ACC7">
      <w:r>
        <w:t>代码位置：infini_train/include/dispatcher.h</w:t>
      </w:r>
    </w:p>
    <w:p w14:paraId="57D7E73B">
      <w:pPr>
        <w:spacing w:before="0" w:after="0" w:line="240" w:lineRule="exact"/>
      </w:pPr>
      <w:r>
        <w:rPr>
          <w:rFonts w:ascii="Consolas" w:hAnsi="Consolas"/>
          <w:sz w:val="18"/>
        </w:rPr>
        <w:t>// KernelFunction::Call -- 通用 kernel 调用接口</w:t>
      </w:r>
    </w:p>
    <w:p w14:paraId="28520DC2">
      <w:pPr>
        <w:spacing w:before="0" w:after="0" w:line="240" w:lineRule="exact"/>
      </w:pPr>
      <w:r>
        <w:rPr>
          <w:rFonts w:ascii="Consolas" w:hAnsi="Consolas"/>
          <w:sz w:val="18"/>
        </w:rPr>
        <w:t>template &lt;typename RetT, class... ArgsT&gt;</w:t>
      </w:r>
    </w:p>
    <w:p w14:paraId="48222FC0">
      <w:pPr>
        <w:spacing w:before="0" w:after="0" w:line="240" w:lineRule="exact"/>
      </w:pPr>
      <w:r>
        <w:rPr>
          <w:rFonts w:ascii="Consolas" w:hAnsi="Consolas"/>
          <w:sz w:val="18"/>
        </w:rPr>
        <w:t>RetT Call(ArgsT... args) const {</w:t>
      </w:r>
    </w:p>
    <w:p w14:paraId="1148280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using FuncT = RetT (*)(ArgsT...);</w:t>
      </w:r>
    </w:p>
    <w:p w14:paraId="7F6BB42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func = reinterpret_cast&lt;FuncT&gt;(func_ptr_);</w:t>
      </w:r>
    </w:p>
    <w:p w14:paraId="74E2EC4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func(std::forward&lt;ArgsT&gt;(args)...);</w:t>
      </w:r>
    </w:p>
    <w:p w14:paraId="1A8F8D81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7B53D8E7">
      <w:pPr>
        <w:spacing w:before="0" w:after="0" w:line="240" w:lineRule="exact"/>
      </w:pPr>
    </w:p>
    <w:p w14:paraId="482BA1BE">
      <w:pPr>
        <w:spacing w:before="0" w:after="0" w:line="240" w:lineRule="exact"/>
      </w:pPr>
      <w:r>
        <w:rPr>
          <w:rFonts w:ascii="Consolas" w:hAnsi="Consolas"/>
          <w:sz w:val="18"/>
        </w:rPr>
        <w:t>// Dispatcher::Register -- kernel 注册机制</w:t>
      </w:r>
    </w:p>
    <w:p w14:paraId="17DE5CB2">
      <w:pPr>
        <w:spacing w:before="0" w:after="0" w:line="240" w:lineRule="exact"/>
      </w:pPr>
      <w:r>
        <w:rPr>
          <w:rFonts w:ascii="Consolas" w:hAnsi="Consolas"/>
          <w:sz w:val="18"/>
        </w:rPr>
        <w:t>template &lt;typename FuncT&gt;</w:t>
      </w:r>
    </w:p>
    <w:p w14:paraId="5B56D1AA">
      <w:pPr>
        <w:spacing w:before="0" w:after="0" w:line="240" w:lineRule="exact"/>
      </w:pPr>
      <w:r>
        <w:rPr>
          <w:rFonts w:ascii="Consolas" w:hAnsi="Consolas"/>
          <w:sz w:val="18"/>
        </w:rPr>
        <w:t>void Register(const KeyT &amp;key, FuncT &amp;&amp;kernel) {</w:t>
      </w:r>
    </w:p>
    <w:p w14:paraId="73FDADD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CHECK(!key_to_kernel_map_.contains(key))</w:t>
      </w:r>
    </w:p>
    <w:p w14:paraId="5E37CDF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&lt;&lt; "Kernel already registered: " &lt;&lt; key.second;</w:t>
      </w:r>
    </w:p>
    <w:p w14:paraId="0629110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key_to_kernel_map_.emplace(key,</w:t>
      </w:r>
    </w:p>
    <w:p w14:paraId="45997A4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KernelFunction(std::forward&lt;FuncT&gt;(kernel)));</w:t>
      </w:r>
    </w:p>
    <w:p w14:paraId="4F849203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25F4A27E">
      <w:pPr>
        <w:spacing w:before="0" w:after="0" w:line="240" w:lineRule="exact"/>
      </w:pPr>
    </w:p>
    <w:p w14:paraId="20A19D63">
      <w:pPr>
        <w:spacing w:before="0" w:after="0" w:line="240" w:lineRule="exact"/>
      </w:pPr>
      <w:r>
        <w:rPr>
          <w:rFonts w:ascii="Consolas" w:hAnsi="Consolas"/>
          <w:sz w:val="18"/>
        </w:rPr>
        <w:t>// REGISTER_KERNEL 宏 -- 自动注册</w:t>
      </w:r>
    </w:p>
    <w:p w14:paraId="2D775A1D">
      <w:pPr>
        <w:spacing w:before="0" w:after="0" w:line="240" w:lineRule="exact"/>
      </w:pPr>
      <w:r>
        <w:rPr>
          <w:rFonts w:ascii="Consolas" w:hAnsi="Consolas"/>
          <w:sz w:val="18"/>
        </w:rPr>
        <w:t>#define REGISTER_KERNEL(device, kernel_name, kernel_func) \</w:t>
      </w:r>
    </w:p>
    <w:p w14:paraId="116D230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static auto _register_##kernel_name##_##__LINE__ = []() { \</w:t>
      </w:r>
    </w:p>
    <w:p w14:paraId="2E57F9D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Dispatcher::Instance().Register( \</w:t>
      </w:r>
    </w:p>
    <w:p w14:paraId="4EE0A09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{device, #kernel_name}, kernel_func); \</w:t>
      </w:r>
    </w:p>
    <w:p w14:paraId="2824468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return 0; \</w:t>
      </w:r>
    </w:p>
    <w:p w14:paraId="69E7604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}();</w:t>
      </w:r>
    </w:p>
    <w:p w14:paraId="2753BDEA">
      <w:pPr>
        <w:pStyle w:val="5"/>
      </w:pPr>
      <w:r>
        <w:t>解决思路</w:t>
      </w:r>
    </w:p>
    <w:p w14:paraId="7B19720E">
      <w:r>
        <w:t>1. Call 方法：将存储的 void* 函数指针通过 reinterpret_cast 转换为目标函数类型 RetT (*)(ArgsT...)，然后调用</w:t>
      </w:r>
    </w:p>
    <w:p w14:paraId="68D462E9">
      <w:r>
        <w:t>2. Register 方法：通过 CHECK 检查重复注册，使用 emplace 将 kernel 存入 key_to_kernel_map_</w:t>
      </w:r>
    </w:p>
    <w:p w14:paraId="2F0E4234">
      <w:r>
        <w:t>3. REGISTER_KERNEL 宏：利用静态 lambda 在程序启动时自动注册，使用 __LINE__ 确保唯一变量名</w:t>
      </w:r>
    </w:p>
    <w:p w14:paraId="79F7CAA8">
      <w:pPr>
        <w:pStyle w:val="5"/>
      </w:pPr>
      <w:r>
        <w:t>遇到问题</w:t>
      </w:r>
    </w:p>
    <w:p w14:paraId="5B761BC0">
      <w:r>
        <w:t>无特殊问题。该作业是框架核心基础设施，实现符合设计模式。</w:t>
      </w:r>
    </w:p>
    <w:p w14:paraId="39D56584">
      <w:pPr>
        <w:pStyle w:val="4"/>
      </w:pPr>
      <w:r>
        <w:t>作业六：实现 GPT-2 整体训练</w:t>
      </w:r>
    </w:p>
    <w:p w14:paraId="76B178E0">
      <w:r>
        <w:t>难度： 4星</w:t>
      </w:r>
    </w:p>
    <w:p w14:paraId="6C4E6672">
      <w:r>
        <w:t>对应测例：TEST_F(GPT2TrainingTest, LogitsConsistency)</w:t>
      </w:r>
    </w:p>
    <w:p w14:paraId="363BD34B">
      <w:pPr>
        <w:pStyle w:val="5"/>
      </w:pPr>
      <w:r>
        <w:t>数据读取实现</w:t>
      </w:r>
    </w:p>
    <w:p w14:paraId="18484BC0">
      <w:r>
        <w:t>代码位置：example/common/tiny_shakespeare_dataset.cc</w:t>
      </w:r>
    </w:p>
    <w:p w14:paraId="5190790E">
      <w:pPr>
        <w:spacing w:before="0" w:after="0" w:line="240" w:lineRule="exact"/>
      </w:pPr>
      <w:r>
        <w:rPr>
          <w:rFonts w:ascii="Consolas" w:hAnsi="Consolas"/>
          <w:sz w:val="18"/>
        </w:rPr>
        <w:t>TinyShakespeareFile ReadTinyShakespeareFile(</w:t>
      </w:r>
    </w:p>
    <w:p w14:paraId="12CDE92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const std::string &amp;path, size_t sequence_length) {</w:t>
      </w:r>
    </w:p>
    <w:p w14:paraId="55373E4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std::ifstream ifs(path, std::ios::binary);</w:t>
      </w:r>
    </w:p>
    <w:p w14:paraId="590A13D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CHECK(ifs.is_open()) &lt;&lt; "Failed to open file: " &lt;&lt; path;</w:t>
      </w:r>
    </w:p>
    <w:p w14:paraId="16FAD295">
      <w:pPr>
        <w:spacing w:before="0" w:after="0" w:line="240" w:lineRule="exact"/>
      </w:pPr>
    </w:p>
    <w:p w14:paraId="4874478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header = ReadSeveralBytesFromIfstream(1024, &amp;ifs);</w:t>
      </w:r>
    </w:p>
    <w:p w14:paraId="614E96D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int32_t magic = BytesToType&lt;int32_t&gt;(header, 0);</w:t>
      </w:r>
    </w:p>
    <w:p w14:paraId="734888E0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int32_t version = BytesToType&lt;int32_t&gt;(header, 4);</w:t>
      </w:r>
    </w:p>
    <w:p w14:paraId="71F5EFE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int32_t num_toks = BytesToType&lt;int32_t&gt;(header, 8);</w:t>
      </w:r>
    </w:p>
    <w:p w14:paraId="0FEDB82A">
      <w:pPr>
        <w:spacing w:before="0" w:after="0" w:line="240" w:lineRule="exact"/>
      </w:pPr>
    </w:p>
    <w:p w14:paraId="66B89CD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CHECK(kTypeMap.contains(version))</w:t>
      </w:r>
    </w:p>
    <w:p w14:paraId="664F205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&lt;&lt; "Unknown version: " &lt;&lt; version;</w:t>
      </w:r>
    </w:p>
    <w:p w14:paraId="6821B34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TinyShakespeareType type = kTypeMap.at(version);</w:t>
      </w:r>
    </w:p>
    <w:p w14:paraId="5C101F9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size_t element_size = kTypeToSize.at(type);</w:t>
      </w:r>
    </w:p>
    <w:p w14:paraId="7076F2F4">
      <w:pPr>
        <w:spacing w:before="0" w:after="0" w:line="240" w:lineRule="exact"/>
      </w:pPr>
    </w:p>
    <w:p w14:paraId="184AA40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data = ReadSeveralBytesFromIfstream(</w:t>
      </w:r>
    </w:p>
    <w:p w14:paraId="1904CB3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num_toks * element_size, &amp;ifs);</w:t>
      </w:r>
    </w:p>
    <w:p w14:paraId="49C1C3E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num_sequences = num_toks / sequence_length;</w:t>
      </w:r>
    </w:p>
    <w:p w14:paraId="2042791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num_elements = num_sequences * sequence_length;</w:t>
      </w:r>
    </w:p>
    <w:p w14:paraId="12B7B4D0">
      <w:pPr>
        <w:spacing w:before="0" w:after="0" w:line="240" w:lineRule="exact"/>
      </w:pPr>
    </w:p>
    <w:p w14:paraId="1F63B75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 tensor = infini_train::Tensor(</w:t>
      </w:r>
    </w:p>
    <w:p w14:paraId="1737B415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{num_sequences, (int64_t)sequence_length},</w:t>
      </w:r>
    </w:p>
    <w:p w14:paraId="199BE99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DataType::kINT64);</w:t>
      </w:r>
    </w:p>
    <w:p w14:paraId="78F8244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int64_t *tensor_ptr = static_cast&lt;int64_t *&gt;(tensor.DataPtr());</w:t>
      </w:r>
    </w:p>
    <w:p w14:paraId="2B968401">
      <w:pPr>
        <w:spacing w:before="0" w:after="0" w:line="240" w:lineRule="exact"/>
      </w:pPr>
    </w:p>
    <w:p w14:paraId="16C336E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(int64_t i = 0; i &lt; num_elements; ++i) {</w:t>
      </w:r>
    </w:p>
    <w:p w14:paraId="7EBBFACC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tensor_ptr[i] = (type == TinyShakespeareType::kUINT16)</w:t>
      </w:r>
    </w:p>
    <w:p w14:paraId="059343E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? static_cast&lt;int64_t&gt;(BytesToType&lt;uint16_t&gt;(</w:t>
      </w:r>
    </w:p>
    <w:p w14:paraId="613F2DE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    data, i * element_size))</w:t>
      </w:r>
    </w:p>
    <w:p w14:paraId="0C00216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: static_cast&lt;int64_t&gt;(BytesToType&lt;uint32_t&gt;(</w:t>
      </w:r>
    </w:p>
    <w:p w14:paraId="588A409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    data, i * element_size));</w:t>
      </w:r>
    </w:p>
    <w:p w14:paraId="6864D99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0DCD942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return {tensor, num_toks};</w:t>
      </w:r>
    </w:p>
    <w:p w14:paraId="72EA77CB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4553ED1A">
      <w:pPr>
        <w:pStyle w:val="5"/>
      </w:pPr>
      <w:r>
        <w:t>Tokenizer 文本生成</w:t>
      </w:r>
    </w:p>
    <w:p w14:paraId="1B2AFC77">
      <w:r>
        <w:t>代码位置：example/common/tokenizer.cc</w:t>
      </w:r>
    </w:p>
    <w:p w14:paraId="02F81201">
      <w:pPr>
        <w:spacing w:before="0" w:after="0" w:line="240" w:lineRule="exact"/>
      </w:pPr>
      <w:r>
        <w:rPr>
          <w:rFonts w:ascii="Consolas" w:hAnsi="Consolas"/>
          <w:sz w:val="18"/>
        </w:rPr>
        <w:t>// 文本生成循环（使用 NoGradGuard 避免 GPU OOM）</w:t>
      </w:r>
    </w:p>
    <w:p w14:paraId="0C4CC5AE">
      <w:pPr>
        <w:spacing w:before="0" w:after="0" w:line="240" w:lineRule="exact"/>
      </w:pPr>
      <w:r>
        <w:rPr>
          <w:rFonts w:ascii="Consolas" w:hAnsi="Consolas"/>
          <w:sz w:val="18"/>
        </w:rPr>
        <w:t>{</w:t>
      </w:r>
    </w:p>
    <w:p w14:paraId="66C5260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autograd::NoGradGuard no_grad;</w:t>
      </w:r>
    </w:p>
    <w:p w14:paraId="53DEF67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for (int t = prompt_len; t &lt; text_length; t++) {</w:t>
      </w:r>
    </w:p>
    <w:p w14:paraId="3DC99A0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// Forward pass: 获取 logits</w:t>
      </w:r>
    </w:p>
    <w:p w14:paraId="71627DE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auto logits = model.Forward({x})[0];</w:t>
      </w:r>
    </w:p>
    <w:p w14:paraId="576A7C52">
      <w:pPr>
        <w:spacing w:before="0" w:after="0" w:line="240" w:lineRule="exact"/>
      </w:pPr>
    </w:p>
    <w:p w14:paraId="4C1AFF3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// 最后一个 token 位置的 logits</w:t>
      </w:r>
    </w:p>
    <w:p w14:paraId="2BFA4111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auto last_logits = logits-&gt;Slice(1, t - 1, t, 1);</w:t>
      </w:r>
    </w:p>
    <w:p w14:paraId="782CD53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last_logits = last_logits-&gt;Squeeze(1);</w:t>
      </w:r>
    </w:p>
    <w:p w14:paraId="519ED1BE">
      <w:pPr>
        <w:spacing w:before="0" w:after="0" w:line="240" w:lineRule="exact"/>
      </w:pPr>
    </w:p>
    <w:p w14:paraId="23E092FD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// Softmax 采样</w:t>
      </w:r>
    </w:p>
    <w:p w14:paraId="2862E33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auto probs = nn::function::Softmax(last_logits, -1);</w:t>
      </w:r>
    </w:p>
    <w:p w14:paraId="5D4BB679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auto probs_cpu = probs-&gt;To(Device(DeviceType::kCPU, 0));</w:t>
      </w:r>
    </w:p>
    <w:p w14:paraId="260D56C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float *probs_ptr = static_cast&lt;float *&gt;(probs_cpu.DataPtr());</w:t>
      </w:r>
    </w:p>
    <w:p w14:paraId="6CC5BDC3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int64_t vocab_size = probs_cpu.Dims().back();</w:t>
      </w:r>
    </w:p>
    <w:p w14:paraId="3F0AA74D">
      <w:pPr>
        <w:spacing w:before="0" w:after="0" w:line="240" w:lineRule="exact"/>
      </w:pPr>
    </w:p>
    <w:p w14:paraId="789E81C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// 随机采样下一个 token</w:t>
      </w:r>
    </w:p>
    <w:p w14:paraId="7973E994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for (int b = 0; b &lt; batch_size; ++b) {</w:t>
      </w:r>
    </w:p>
    <w:p w14:paraId="483A9EDA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float coin = RandomF32(kRngState);</w:t>
      </w:r>
    </w:p>
    <w:p w14:paraId="022267FF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int next_token = SampleMult(</w:t>
      </w:r>
    </w:p>
    <w:p w14:paraId="08B6D8C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    probs_ptr + b * vocab_size, vocab_size, coin);</w:t>
      </w:r>
    </w:p>
    <w:p w14:paraId="6FE3FEEB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x_buff[b * sequence_length + t] = next_token;</w:t>
      </w:r>
    </w:p>
    <w:p w14:paraId="340EFA46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    std::cout &lt;&lt; Decode(next_token);</w:t>
      </w:r>
    </w:p>
    <w:p w14:paraId="7DA95F7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}</w:t>
      </w:r>
    </w:p>
    <w:p w14:paraId="173B286E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std::cout.flush();</w:t>
      </w:r>
    </w:p>
    <w:p w14:paraId="5E45330B">
      <w:pPr>
        <w:spacing w:before="0" w:after="0" w:line="240" w:lineRule="exact"/>
      </w:pPr>
    </w:p>
    <w:p w14:paraId="1BD59E22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    x = std::make_shared&lt;Tensor&gt;(x_tensor.To(device));</w:t>
      </w:r>
    </w:p>
    <w:p w14:paraId="7EE54218">
      <w:pPr>
        <w:spacing w:before="0" w:after="0" w:line="240" w:lineRule="exact"/>
      </w:pPr>
      <w:r>
        <w:rPr>
          <w:rFonts w:ascii="Consolas" w:hAnsi="Consolas"/>
          <w:sz w:val="18"/>
        </w:rPr>
        <w:t xml:space="preserve">    }</w:t>
      </w:r>
    </w:p>
    <w:p w14:paraId="50C25FBE">
      <w:pPr>
        <w:spacing w:before="0" w:after="0" w:line="240" w:lineRule="exact"/>
      </w:pPr>
      <w:r>
        <w:rPr>
          <w:rFonts w:ascii="Consolas" w:hAnsi="Consolas"/>
          <w:sz w:val="18"/>
        </w:rPr>
        <w:t>}</w:t>
      </w:r>
    </w:p>
    <w:p w14:paraId="75A12C08">
      <w:pPr>
        <w:pStyle w:val="5"/>
      </w:pPr>
      <w:r>
        <w:t>解决思路</w:t>
      </w:r>
    </w:p>
    <w:p w14:paraId="058FF471">
      <w:r>
        <w:t>1. 数据读取：解析二进制文件格式（1024 字节 header + token 数据），根据版本号确定数据类型（uint16 或 uint32），注意循环上限使用 num_elements 而非 num_toks 避免 buffer overflow</w:t>
      </w:r>
    </w:p>
    <w:p w14:paraId="6E5CB886">
      <w:r>
        <w:t>2. Tokenizer：加载 GPT-2 tokenizer 二进制文件，实现 token 解码和文本生成</w:t>
      </w:r>
    </w:p>
    <w:p w14:paraId="7F619126">
      <w:r>
        <w:t>3. 文本生成：使用 NoGradGuard 禁用 autograd 计算图构建，避免 GPU 推理时显存泄漏</w:t>
      </w:r>
    </w:p>
    <w:p w14:paraId="1654512B">
      <w:pPr>
        <w:pStyle w:val="5"/>
      </w:pPr>
      <w:r>
        <w:t>遇到问题</w:t>
      </w:r>
    </w:p>
    <w:p w14:paraId="159A166D">
      <w:r>
        <w:rPr>
          <w:b/>
        </w:rPr>
        <w:t>问题 1：数据集版本号 "1" 未识别</w:t>
      </w:r>
    </w:p>
    <w:p w14:paraId="33DC10FC">
      <w:r>
        <w:t>现象：Check failed: kTypeMap.contains(version) Unknown version: 1</w:t>
      </w:r>
    </w:p>
    <w:p w14:paraId="469710AA">
      <w:r>
        <w:t>原因：kTypeMap 仅包含版本 20240520 和 20240801，缺少旧版本 "1" 的映射</w:t>
      </w:r>
    </w:p>
    <w:p w14:paraId="447C62ED">
      <w:r>
        <w:t>修复：在 kTypeMap 中添加 {1, TinyShakespeareType::kUINT16}</w:t>
      </w:r>
    </w:p>
    <w:p w14:paraId="254228D4"/>
    <w:p w14:paraId="5490DEFE">
      <w:r>
        <w:rPr>
          <w:b/>
        </w:rPr>
        <w:t>问题 2：编译错误 -- 缺少头文件</w:t>
      </w:r>
    </w:p>
    <w:p w14:paraId="209E6262">
      <w:r>
        <w:t>现象：'setprecision' is not a member of 'std' / 'setw' is not a member of 'std'</w:t>
      </w:r>
    </w:p>
    <w:p w14:paraId="2B56AF85">
      <w:r>
        <w:t xml:space="preserve">      'infini_train::nn::functional' has not been declared</w:t>
      </w:r>
    </w:p>
    <w:p w14:paraId="61D4814C">
      <w:r>
        <w:t xml:space="preserve">      'format' is not a member of 'std'</w:t>
      </w:r>
    </w:p>
    <w:p w14:paraId="1A1B2790">
      <w:r>
        <w:t>修复：tensor.cc 添加 #include &lt;iomanip&gt;；tokenizer.cc 将 functional 改为 function 并添加头文件；net.cc 添加 #include &lt;format&gt;</w:t>
      </w:r>
    </w:p>
    <w:p w14:paraId="027D13FA"/>
    <w:p w14:paraId="0224A82A">
      <w:r>
        <w:rPr>
          <w:b/>
        </w:rPr>
        <w:t>问题 3：GPU 推理时显存不足（OOM）</w:t>
      </w:r>
    </w:p>
    <w:p w14:paraId="354B553E">
      <w:r>
        <w:t>现象：文本生成阶段 CUDA Error: out of memory，但 10 个 epoch 训练正常</w:t>
      </w:r>
    </w:p>
    <w:p w14:paraId="17AEEBC3">
      <w:r>
        <w:t>原因：文本生成循环中每次 model.Forward() 都构建 autograd 计算图，64 次迭代后图累积导致显存耗尽</w:t>
      </w:r>
    </w:p>
    <w:p w14:paraId="5992483D">
      <w:r>
        <w:t>修复：添加 NoGradGuard 机制</w:t>
      </w:r>
    </w:p>
    <w:p w14:paraId="2584748A">
      <w:r>
        <w:t xml:space="preserve">  - 在 function.h 中定义 NoGradGuard 类（RAII 模式，使用 thread_local 计数器）</w:t>
      </w:r>
    </w:p>
    <w:p w14:paraId="55AB3277">
      <w:r>
        <w:t xml:space="preserve">  - 在 function.cc 的 Function::Apply() 中检查 NoGradGuard::is_enabled()，启用时跳过图构建</w:t>
      </w:r>
    </w:p>
    <w:p w14:paraId="5D88FFC2">
      <w:r>
        <w:t xml:space="preserve">  - 在 tokenizer.cc 的文本生成循环中包裹 NoGradGuard</w:t>
      </w:r>
    </w:p>
    <w:p w14:paraId="76D83167"/>
    <w:p w14:paraId="64A8766A">
      <w:r>
        <w:rPr>
          <w:b/>
        </w:rPr>
        <w:t>问题 4：cuBLAS 反向传播梯度值错误</w:t>
      </w:r>
    </w:p>
    <w:p w14:paraId="391B4101">
      <w:r>
        <w:t>现象：test_matmul_cuda 的 BackwardPassCuda 测试失败，梯度值与预期不符</w:t>
      </w:r>
    </w:p>
    <w:p w14:paraId="32E4D7EA">
      <w:r>
        <w:t>原因：cuBLAS 列主序与框架行主序的转换中，CUBLAS_OP_T 和 leading dimension 参数设置错误</w:t>
      </w:r>
    </w:p>
    <w:p w14:paraId="3F72FB7A">
      <w:r>
        <w:t>修复：grad_input 的 other 使用 CUBLAS_OP_T + lda=N；grad_other 的 input 使用 CUBLAS_OP_T</w:t>
      </w:r>
    </w:p>
    <w:p w14:paraId="3B5A49BE"/>
    <w:p w14:paraId="6406F61E">
      <w:r>
        <w:rPr>
          <w:b/>
        </w:rPr>
        <w:t>问题 5：跨平台文件同步</w:t>
      </w:r>
    </w:p>
    <w:p w14:paraId="6D600356">
      <w:r>
        <w:t>现象：Windows 端修改代码后，WSL 中编译仍使用旧代码</w:t>
      </w:r>
    </w:p>
    <w:p w14:paraId="58951DD5">
      <w:r>
        <w:t>原因：Windows 项目路径 f:\Train\TinyInfiniTrain 和 WSL 项目路径 ~/Train/TinyInfiniTrain/ 是两份独立副本</w:t>
      </w:r>
    </w:p>
    <w:p w14:paraId="4E8C5844">
      <w:r>
        <w:t>修复：每次修改后使用 cp /mnt/f/Train/TinyInfiniTrain/... ~/Train/TinyInfiniTrain/... 同步</w:t>
      </w:r>
    </w:p>
    <w:p w14:paraId="11120C83">
      <w:pPr>
        <w:pStyle w:val="3"/>
      </w:pPr>
      <w:r>
        <w:t>三、环境配置总结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B5C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2D8A1F">
            <w:pPr>
              <w:spacing w:after="0" w:line="240" w:lineRule="auto"/>
            </w:pPr>
            <w:r>
              <w:t>组件</w:t>
            </w:r>
          </w:p>
        </w:tc>
        <w:tc>
          <w:tcPr>
            <w:tcW w:w="4320" w:type="dxa"/>
          </w:tcPr>
          <w:p w14:paraId="574BBA20">
            <w:pPr>
              <w:spacing w:after="0" w:line="240" w:lineRule="auto"/>
            </w:pPr>
            <w:r>
              <w:t>版本/说明</w:t>
            </w:r>
          </w:p>
        </w:tc>
      </w:tr>
      <w:tr w14:paraId="536EC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8736CF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52CA1963">
            <w:pPr>
              <w:spacing w:after="0" w:line="240" w:lineRule="auto"/>
            </w:pPr>
            <w:r>
              <w:t>WSL2 Ubuntu 22.04</w:t>
            </w:r>
          </w:p>
        </w:tc>
      </w:tr>
      <w:tr w14:paraId="3F8EA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5F2DD6">
            <w:pPr>
              <w:spacing w:after="0" w:line="240" w:lineRule="auto"/>
            </w:pPr>
            <w:r>
              <w:t>GCC/G++</w:t>
            </w:r>
          </w:p>
        </w:tc>
        <w:tc>
          <w:tcPr>
            <w:tcW w:w="4320" w:type="dxa"/>
          </w:tcPr>
          <w:p w14:paraId="62B0C965">
            <w:pPr>
              <w:spacing w:after="0" w:line="240" w:lineRule="auto"/>
            </w:pPr>
            <w:r>
              <w:t>13.4.0 (ubuntu-toolchain-r/test PPA)</w:t>
            </w:r>
          </w:p>
        </w:tc>
      </w:tr>
      <w:tr w14:paraId="3E282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ADF5D">
            <w:pPr>
              <w:spacing w:after="0" w:line="240" w:lineRule="auto"/>
            </w:pPr>
            <w:r>
              <w:t>CMake</w:t>
            </w:r>
          </w:p>
        </w:tc>
        <w:tc>
          <w:tcPr>
            <w:tcW w:w="4320" w:type="dxa"/>
          </w:tcPr>
          <w:p w14:paraId="7252EAD3">
            <w:pPr>
              <w:spacing w:after="0" w:line="240" w:lineRule="auto"/>
            </w:pPr>
            <w:r>
              <w:t>4.4.2 (pip 升级)</w:t>
            </w:r>
          </w:p>
        </w:tc>
      </w:tr>
      <w:tr w14:paraId="14B2DA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7EC7B3">
            <w:pPr>
              <w:spacing w:after="0" w:line="240" w:lineRule="auto"/>
            </w:pPr>
            <w:r>
              <w:t>CUDA Toolkit</w:t>
            </w:r>
          </w:p>
        </w:tc>
        <w:tc>
          <w:tcPr>
            <w:tcW w:w="4320" w:type="dxa"/>
          </w:tcPr>
          <w:p w14:paraId="2FCC7AA0">
            <w:pPr>
              <w:spacing w:after="0" w:line="240" w:lineRule="auto"/>
            </w:pPr>
            <w:r>
              <w:t>12.6.1 (WSL2 仅 Toolkit，不含驱动)</w:t>
            </w:r>
          </w:p>
        </w:tc>
      </w:tr>
      <w:tr w14:paraId="0A95F8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10808">
            <w:pPr>
              <w:spacing w:after="0" w:line="240" w:lineRule="auto"/>
            </w:pPr>
            <w:r>
              <w:t>Make</w:t>
            </w:r>
          </w:p>
        </w:tc>
        <w:tc>
          <w:tcPr>
            <w:tcW w:w="4320" w:type="dxa"/>
          </w:tcPr>
          <w:p w14:paraId="3948885A">
            <w:pPr>
              <w:spacing w:after="0" w:line="240" w:lineRule="auto"/>
            </w:pPr>
            <w:r>
              <w:t>4.3 (系统自带)</w:t>
            </w:r>
          </w:p>
        </w:tc>
      </w:tr>
      <w:tr w14:paraId="51BF3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775790">
            <w:pPr>
              <w:spacing w:after="0" w:line="240" w:lineRule="auto"/>
            </w:pPr>
            <w:r>
              <w:t>编译命令</w:t>
            </w:r>
          </w:p>
        </w:tc>
        <w:tc>
          <w:tcPr>
            <w:tcW w:w="4320" w:type="dxa"/>
          </w:tcPr>
          <w:p w14:paraId="5226622F">
            <w:pPr>
              <w:spacing w:after="0" w:line="240" w:lineRule="auto"/>
            </w:pPr>
            <w:r>
              <w:t>make build USE_CUDA=ON / make test-cpp</w:t>
            </w:r>
          </w:p>
        </w:tc>
      </w:tr>
    </w:tbl>
    <w:p w14:paraId="04FD449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CA6EAF"/>
    <w:rsid w:val="2E892163"/>
    <w:rsid w:val="43D83D1B"/>
    <w:rsid w:val="47574ED5"/>
    <w:rsid w:val="55E62BD1"/>
    <w:rsid w:val="5D8A03D6"/>
    <w:rsid w:val="62744735"/>
    <w:rsid w:val="6E301E58"/>
    <w:rsid w:val="756D573F"/>
    <w:rsid w:val="7FAE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777</Words>
  <Characters>4028</Characters>
  <Lines>0</Lines>
  <Paragraphs>0</Paragraphs>
  <TotalTime>1</TotalTime>
  <ScaleCrop>false</ScaleCrop>
  <LinksUpToDate>false</LinksUpToDate>
  <CharactersWithSpaces>4715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嗯</cp:lastModifiedBy>
  <dcterms:modified xsi:type="dcterms:W3CDTF">2026-08-12T15:20:59Z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eyJoZGlkIjoiMDc4NTZiYzYxMWRjNWU2Zjk3MTFlZjFjNGYyZTUwMGMiLCJ1c2VySWQiOiIxMjc1OTYyMzA1In0=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7E6D3361E0894AA282A06CDFAA9956EE_12</vt:lpwstr>
  </property>
</Properties>
</file>